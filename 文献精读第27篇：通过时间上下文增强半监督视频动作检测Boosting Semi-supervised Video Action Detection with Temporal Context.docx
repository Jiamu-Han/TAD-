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文献精读第27篇：Pangea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3436888">
            <w:pPr>
              <w:rPr>
                <w:rFonts w:ascii="宋体" w:hAnsi="宋体" w:eastAsia="宋体" w:cs="宋体"/>
                <w:sz w:val="24"/>
                <w:szCs w:val="24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t>Boosting Semi-supervised Video Action Detection with Temporal Context</w:t>
            </w:r>
          </w:p>
          <w:p w14:paraId="09AD5DE9">
            <w:r>
              <w:rPr>
                <w:rFonts w:ascii="宋体" w:hAnsi="宋体" w:eastAsia="宋体" w:cs="宋体"/>
                <w:sz w:val="24"/>
                <w:szCs w:val="24"/>
              </w:rPr>
              <w:t>通过时间上下文增强半监督视频动作检测</w:t>
            </w:r>
            <w:bookmarkEnd w:id="0"/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526CC1">
            <w:r>
              <w:rPr>
                <w:rFonts w:ascii="宋体" w:hAnsi="宋体" w:eastAsia="宋体" w:cs="宋体"/>
                <w:sz w:val="24"/>
                <w:szCs w:val="24"/>
              </w:rPr>
              <w:t>WACV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AA5CC64">
            <w:pPr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视频动作检测（Video Action Detection, VAD）、半监督学习（Semi-supervised Learning）、时空定位（space-time localization）、时序建模/时序上下文。</w:t>
            </w:r>
          </w:p>
          <w:p w14:paraId="5D1D818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Temporal cross-view augmentation（时序交叉视角增强）</w:t>
            </w:r>
          </w:p>
          <w:p w14:paraId="6DB8513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Global-local context fusion（全局-局部上下文融合，GLF）</w:t>
            </w:r>
          </w:p>
          <w:p w14:paraId="30FA8D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Mean Teacher、Consistency Regularization、Contrastive Learning</w:t>
            </w:r>
          </w:p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E1962DE">
            <w:r>
              <w:rPr>
                <w:rFonts w:ascii="宋体" w:hAnsi="宋体" w:eastAsia="宋体" w:cs="宋体"/>
                <w:sz w:val="24"/>
                <w:szCs w:val="24"/>
              </w:rPr>
              <w:t>半监督 VAD 的设定是：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只有少量训练视频有标注，其余是无标注视频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。现有半监督 VAD 方法“主要利用空间一致性”，但 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对“时间维度的上下文/一致性”探索不足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，导致同一动作在不同时间片段/不同发生方式下的表征不稳，性能受限。论文要解决的就是：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把 temporal context 有效引入半监督 VAD 训练中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3BAF60">
            <w:r>
              <w:rPr>
                <w:rFonts w:ascii="宋体" w:hAnsi="宋体" w:eastAsia="宋体" w:cs="宋体"/>
                <w:sz w:val="24"/>
                <w:szCs w:val="24"/>
              </w:rPr>
              <w:t>VAD 需要同时做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时空定位 + 动作分类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，应用广（安防、HCI、医疗等）。监督 VAD 依赖大规模逐帧标注，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标注代价极高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，导致数据规模和类别多样性不足。既有半监督学习常用两类范式：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一致性正则</w:t>
            </w:r>
            <w:r>
              <w:rPr>
                <w:rFonts w:ascii="宋体" w:hAnsi="宋体" w:eastAsia="宋体" w:cs="宋体"/>
                <w:sz w:val="24"/>
                <w:szCs w:val="24"/>
              </w:rPr>
              <w:t>与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对比学习</w:t>
            </w:r>
            <w:r>
              <w:rPr>
                <w:rFonts w:ascii="宋体" w:hAnsi="宋体" w:eastAsia="宋体" w:cs="宋体"/>
                <w:sz w:val="24"/>
                <w:szCs w:val="24"/>
              </w:rPr>
              <w:t>，但直接套到视频上会“偏图像域”、对时间信息利用不充分。既有半监督 VAD（如 [25,72]）多做“同一时间戳”的两视图一致性，缺少时间维度的跨片段一致性。</w:t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8CB60EF">
            <w:r>
              <w:rPr>
                <w:rFonts w:ascii="宋体" w:hAnsi="宋体" w:eastAsia="宋体" w:cs="宋体"/>
                <w:sz w:val="24"/>
                <w:szCs w:val="24"/>
              </w:rPr>
              <w:t>在半监督 VAD 中：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如何在利用无标注视频时，不仅保证空间一致性，还能让模型对“同一视频内不同时刻的 clip（动作未必对齐）”学到稳定、鲁棒的表征，并把这种时序上下文真正转化为检测性能提升？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610A5B7">
            <w:r>
              <w:rPr>
                <w:rFonts w:ascii="宋体" w:hAnsi="宋体" w:eastAsia="宋体" w:cs="宋体"/>
                <w:sz w:val="24"/>
                <w:szCs w:val="24"/>
              </w:rPr>
              <w:t>半监督能显著降低逐帧标注成本，适配真实落地。只做“同时间戳一致性”会造成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跨时间片段的动作表征不一致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，影响检测鲁棒性与泛化。已有半监督 VAD 仍“主要强调空间一致性”，对 temporal context 的系统设计仍不足。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F6BA7A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提出一个半监督 VAD 框架，在有标注集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sz w:val="24"/>
                <w:szCs w:val="24"/>
              </w:rPr>
              <w:t>+ 大量无标注集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宋体"/>
                      <w:sz w:val="24"/>
                      <w:szCs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宋体"/>
                      <w:i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sz w:val="24"/>
                <w:szCs w:val="24"/>
              </w:rPr>
              <w:t>下训练模型。</w:t>
            </w:r>
          </w:p>
          <w:p w14:paraId="7BBF2DF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假设/关键约定：每个标注视频既有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视频级动作类别标签</w:t>
            </w:r>
            <w:r>
              <w:rPr>
                <w:rFonts w:ascii="宋体" w:hAnsi="宋体" w:eastAsia="宋体" w:cs="宋体"/>
                <w:sz w:val="24"/>
                <w:szCs w:val="24"/>
              </w:rPr>
              <w:t>，也有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帧级定位标注（像素级 localization map）</w:t>
            </w:r>
            <w:r>
              <w:rPr>
                <w:rFonts w:ascii="宋体" w:hAnsi="宋体" w:eastAsia="宋体" w:cs="宋体"/>
                <w:sz w:val="24"/>
                <w:szCs w:val="24"/>
              </w:rPr>
              <w:t>（沿用既有半监督 VAD 设定）</w:t>
            </w:r>
          </w:p>
          <w:p w14:paraId="34B2F805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任务：对输入视频输出动作类别预测与时空定位图（localization map），并提升在半监督比例下的检测 mAP。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259094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论文贡献在摘要与引言中基本对应三块：</w:t>
            </w:r>
          </w:p>
          <w:p w14:paraId="079EE719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Temporal cross-view augmentation（时序交叉视角增强）</w:t>
            </w:r>
            <w:r>
              <w:rPr>
                <w:rFonts w:ascii="宋体" w:hAnsi="宋体" w:eastAsia="宋体" w:cs="宋体"/>
                <w:sz w:val="24"/>
                <w:szCs w:val="24"/>
              </w:rPr>
              <w:t>：从同一视频采样两个时间戳不同但有重叠帧的 clips，对重叠帧做时序一致性；并配合对比学习利用非重叠帧，提升对时序变化的鲁棒性。</w:t>
            </w:r>
          </w:p>
          <w:p w14:paraId="0B55660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Global-local context fusion（GLF，全局-局部上下文融合）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：把 clip 内不同帧的互补时空信息聚合成“全局上下文”，再融合回每一帧的局部特征，显式沿时间轴传播信息。</w:t>
            </w:r>
          </w:p>
          <w:p w14:paraId="12774176">
            <w:pP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整合式半监督训练策略（spatio-temporal consistency + contrastive + action consistency）</w:t>
            </w:r>
            <w:r>
              <w:rPr>
                <w:rFonts w:ascii="宋体" w:hAnsi="宋体" w:eastAsia="宋体" w:cs="宋体"/>
                <w:sz w:val="24"/>
                <w:szCs w:val="24"/>
              </w:rPr>
              <w:t>：在 Mean Teacher 框架下同时做空间一致性、时序一致性、对比学习和动作预测一致性，最终组成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 w:bidi="ar-SA"/>
                </w:rPr>
                <m:t>Lsemi</m:t>
              </m:r>
            </m:oMath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F1BBE5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与此前半监督 VAD（强调“同一时间戳的两视图一致性”）相比：这篇把关键矛盾点明确为 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“缺 temporal context”</w:t>
            </w:r>
            <w:r>
              <w:rPr>
                <w:rFonts w:ascii="宋体" w:hAnsi="宋体" w:eastAsia="宋体" w:cs="宋体"/>
                <w:sz w:val="24"/>
                <w:szCs w:val="24"/>
              </w:rPr>
              <w:t>，并用“跨时间戳但共享帧”的构造把时间一致性落到可训练的约束上。</w:t>
            </w:r>
          </w:p>
          <w:p w14:paraId="5907DB0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不只是“加一个 temporal loss”：还配合 </w:t>
            </w:r>
            <w:r>
              <w:rPr>
                <w:rStyle w:val="133"/>
                <w:rFonts w:ascii="宋体" w:hAnsi="宋体" w:eastAsia="宋体" w:cs="宋体"/>
                <w:sz w:val="24"/>
                <w:szCs w:val="24"/>
              </w:rPr>
              <w:t>GLF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让特征本身能吸收时序上下文，并通过实验解释 temporal consistency 与 GLF 的作用机理（t-SNE、Grad-CAM 等）。</w:t>
            </w: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D8C276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数据集：UCF101-24、JHMDB-21。UCF101-24 有大量 untrimmed 视频；JHMDB-21 为 trimmed</w:t>
            </w:r>
          </w:p>
          <w:p w14:paraId="50BF242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半监督划分：训练集拆成 labeled/unlabeled，UCF101-24 用 30% 标注，JHMDB-21 用 20% 标注（对齐 [25]）。</w:t>
            </w:r>
          </w:p>
          <w:p w14:paraId="19937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系统/骨干：VideoCapsuleNet + I3D backbone（并做了 routing 替换以提升效率），backbone 预训练于 Kinetics/Charades。</w:t>
            </w:r>
          </w:p>
          <w:p w14:paraId="6FE1B73D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AD0BF25">
            <w:r>
              <w:drawing>
                <wp:inline distT="0" distB="0" distL="114300" distR="114300">
                  <wp:extent cx="4792980" cy="1894840"/>
                  <wp:effectExtent l="0" t="0" r="762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189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31F66C5">
            <w:r>
              <w:drawing>
                <wp:inline distT="0" distB="0" distL="114300" distR="114300">
                  <wp:extent cx="4792345" cy="1769110"/>
                  <wp:effectExtent l="0" t="0" r="825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176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8C134F7">
            <w:r>
              <w:rPr>
                <w:rFonts w:ascii="微软雅黑" w:hAnsi="微软雅黑" w:eastAsia="微软雅黑"/>
                <w:sz w:val="21"/>
              </w:rPr>
              <w:t>Fig.1：18 个数据集 class embedding 的 t-SNE，可视化“孤岛”语义鸿沟（不同数据集类分布割裂）。</w:t>
            </w:r>
          </w:p>
          <w:p w14:paraId="357319B8">
            <w:r>
              <w:rPr>
                <w:rFonts w:ascii="微软雅黑" w:hAnsi="微软雅黑" w:eastAsia="微软雅黑"/>
                <w:sz w:val="21"/>
              </w:rPr>
              <w:t>Fig.2：VerbNet verb tree 示例，说明“动作词→节点语义”的映射与节点知识（语义+几何）。</w:t>
            </w:r>
          </w:p>
          <w:p w14:paraId="351226B0">
            <w:r>
              <w:rPr>
                <w:rFonts w:ascii="微软雅黑" w:hAnsi="微软雅黑" w:eastAsia="微软雅黑"/>
                <w:sz w:val="21"/>
              </w:rPr>
              <w:t>Fig.3：Pangea 数据集构成统计（image/video/skeleton/MoCap 比例）。</w:t>
            </w:r>
          </w:p>
          <w:p w14:paraId="2571E9C8">
            <w:r>
              <w:rPr>
                <w:rFonts w:ascii="微软雅黑" w:hAnsi="微软雅黑" w:eastAsia="微软雅黑"/>
                <w:sz w:val="21"/>
              </w:rPr>
              <w:t>Fig.4：P2S mapping 总体框架：多模态编码 V，对齐到节点表征 E。</w:t>
            </w:r>
          </w:p>
          <w:p w14:paraId="49839CAD">
            <w:r>
              <w:rPr>
                <w:rFonts w:ascii="微软雅黑" w:hAnsi="微软雅黑" w:eastAsia="微软雅黑"/>
                <w:sz w:val="21"/>
              </w:rPr>
              <w:t>Fig.5：语义解缠 + 标签增强示意。</w:t>
            </w:r>
          </w:p>
          <w:p w14:paraId="4D1FD27A">
            <w:r>
              <w:rPr>
                <w:rFonts w:ascii="微软雅黑" w:hAnsi="微软雅黑" w:eastAsia="微软雅黑"/>
                <w:sz w:val="21"/>
              </w:rPr>
              <w:t>Fig.6：节点编码（语义+几何 prompt）与 Lorentz 超曲对齐 + 两种损失示意。</w:t>
            </w:r>
          </w:p>
          <w:p w14:paraId="5B5B139A">
            <w:r>
              <w:rPr>
                <w:rFonts w:ascii="微软雅黑" w:hAnsi="微软雅黑" w:eastAsia="微软雅黑"/>
                <w:sz w:val="21"/>
              </w:rPr>
              <w:t>Tab.1：Pangea 节点分类（CLIP vs P2S vs P2S-aug，rare/non-rare）。</w:t>
            </w:r>
          </w:p>
          <w:p w14:paraId="33D97064">
            <w:r>
              <w:rPr>
                <w:rFonts w:ascii="微软雅黑" w:hAnsi="微软雅黑" w:eastAsia="微软雅黑"/>
                <w:sz w:val="21"/>
              </w:rPr>
              <w:t>Tab.2-7：各下游任务迁移结果。</w:t>
            </w:r>
          </w:p>
          <w:p w14:paraId="3D4DFEAA">
            <w:r>
              <w:rPr>
                <w:rFonts w:ascii="微软雅黑" w:hAnsi="微软雅黑" w:eastAsia="微软雅黑"/>
                <w:sz w:val="21"/>
              </w:rPr>
              <w:t>Tab.9：消融结果（各组件贡献）。</w:t>
            </w:r>
          </w:p>
          <w:p w14:paraId="40A48C94">
            <w:r>
              <w:rPr>
                <w:rFonts w:ascii="微软雅黑" w:hAnsi="微软雅黑" w:eastAsia="微软雅黑"/>
                <w:sz w:val="21"/>
              </w:rPr>
              <w:t>Fig.9：层级预测例子，展示从 root/上层概念到细粒度节点的同时命中。</w:t>
            </w:r>
          </w:p>
          <w:p w14:paraId="3D0E7866">
            <w:r>
              <w:rPr>
                <w:rFonts w:ascii="微软雅黑" w:hAnsi="微软雅黑" w:eastAsia="微软雅黑"/>
                <w:sz w:val="21"/>
              </w:rPr>
              <w:t>Fig.10/18/19：S2P（语义→3D 动作）生成与失败案例。</w:t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E5B2D56">
            <w:r>
              <w:rPr>
                <w:rFonts w:ascii="微软雅黑" w:hAnsi="微软雅黑" w:eastAsia="微软雅黑"/>
                <w:sz w:val="21"/>
              </w:rPr>
              <w:t>1) Pangea 规模（主文给出）：约 19.5M images，1.1M videos，840K 3D humans；覆盖 28 个数据集；原始类 4K+；映射到 513 节点，含 290 叶节点。</w:t>
            </w:r>
          </w:p>
          <w:p w14:paraId="0C4125A3">
            <w:r>
              <w:rPr>
                <w:rFonts w:ascii="微软雅黑" w:hAnsi="微软雅黑" w:eastAsia="微软雅黑"/>
                <w:sz w:val="21"/>
              </w:rPr>
              <w:t>2) Pangea 节点分类（Tab.1）：</w:t>
            </w:r>
          </w:p>
          <w:p w14:paraId="44D01DF9">
            <w:r>
              <w:rPr>
                <w:rFonts w:ascii="微软雅黑" w:hAnsi="微软雅黑" w:eastAsia="微软雅黑"/>
                <w:sz w:val="21"/>
              </w:rPr>
              <w:t xml:space="preserve">   • CLIP：28.25 mAP（rare 16.90 / non-rare 37.87）</w:t>
            </w:r>
          </w:p>
          <w:p w14:paraId="5FBDC93A">
            <w:r>
              <w:rPr>
                <w:rFonts w:ascii="微软雅黑" w:hAnsi="微软雅黑" w:eastAsia="微软雅黑"/>
                <w:sz w:val="21"/>
              </w:rPr>
              <w:t xml:space="preserve">   • P2S：34.01 mAP（rare 21.37 / non-rare 44.72）</w:t>
            </w:r>
          </w:p>
          <w:p w14:paraId="3A36063D">
            <w:r>
              <w:rPr>
                <w:rFonts w:ascii="微软雅黑" w:hAnsi="微软雅黑" w:eastAsia="微软雅黑"/>
                <w:sz w:val="21"/>
              </w:rPr>
              <w:t xml:space="preserve">   • P2S-aug：34.25 mAP（rare 21.56 / non-rare 45.00）</w:t>
            </w:r>
          </w:p>
          <w:p w14:paraId="7ED0774A">
            <w:r>
              <w:rPr>
                <w:rFonts w:ascii="微软雅黑" w:hAnsi="微软雅黑" w:eastAsia="微软雅黑"/>
                <w:sz w:val="21"/>
              </w:rPr>
              <w:t xml:space="preserve">   结论：结构化语义+解缠+超曲对齐显著提升，且对 rare 更明显。</w:t>
            </w:r>
          </w:p>
          <w:p w14:paraId="48B3D535">
            <w:r>
              <w:rPr>
                <w:rFonts w:ascii="微软雅黑" w:hAnsi="微软雅黑" w:eastAsia="微软雅黑"/>
                <w:sz w:val="21"/>
              </w:rPr>
              <w:t>3) 迁移学习：</w:t>
            </w:r>
          </w:p>
          <w:p w14:paraId="71DB2563">
            <w:r>
              <w:rPr>
                <w:rFonts w:ascii="微软雅黑" w:hAnsi="微软雅黑" w:eastAsia="微软雅黑"/>
                <w:sz w:val="21"/>
              </w:rPr>
              <w:t xml:space="preserve">   • HICO（Tab.2）：P2S 47.74 mAP，优于 CLIP 46.35，且优于多种 HOI SOTA。</w:t>
            </w:r>
          </w:p>
          <w:p w14:paraId="26C0BE30">
            <w:r>
              <w:rPr>
                <w:rFonts w:ascii="微软雅黑" w:hAnsi="微软雅黑" w:eastAsia="微软雅黑"/>
                <w:sz w:val="21"/>
              </w:rPr>
              <w:t xml:space="preserve">   • HAA（Tab.3）：P2S 71.40%，与 EVL 融合到 80.87%。</w:t>
            </w:r>
          </w:p>
          <w:p w14:paraId="4A246225">
            <w:r>
              <w:rPr>
                <w:rFonts w:ascii="微软雅黑" w:hAnsi="微软雅黑" w:eastAsia="微软雅黑"/>
                <w:sz w:val="21"/>
              </w:rPr>
              <w:t xml:space="preserve">   • HMDB51（Tab.4）：P2S + EVL 85.09%。</w:t>
            </w:r>
          </w:p>
          <w:p w14:paraId="5E50E51D">
            <w:r>
              <w:rPr>
                <w:rFonts w:ascii="微软雅黑" w:hAnsi="微软雅黑" w:eastAsia="微软雅黑"/>
                <w:sz w:val="21"/>
              </w:rPr>
              <w:t xml:space="preserve">   • Kinetics-400（Tab.5）：P2S + EVL 90.22/98.26（top1/top5）。</w:t>
            </w:r>
          </w:p>
          <w:p w14:paraId="372E3C89">
            <w:r>
              <w:rPr>
                <w:rFonts w:ascii="微软雅黑" w:hAnsi="微软雅黑" w:eastAsia="微软雅黑"/>
                <w:sz w:val="21"/>
              </w:rPr>
              <w:t xml:space="preserve">   • BABEL-120（Tab.6）：P2S 49.69（top1），并在 top1-norm 上领先。</w:t>
            </w:r>
          </w:p>
          <w:p w14:paraId="544BA5C4">
            <w:r>
              <w:rPr>
                <w:rFonts w:ascii="微软雅黑" w:hAnsi="微软雅黑" w:eastAsia="微软雅黑"/>
                <w:sz w:val="21"/>
              </w:rPr>
              <w:t xml:space="preserve">   • HAA4D（Tab.7）：P2S 54.1（top1）。</w:t>
            </w:r>
          </w:p>
          <w:p w14:paraId="75FB7D07">
            <w:r>
              <w:rPr>
                <w:rFonts w:ascii="微软雅黑" w:hAnsi="微软雅黑" w:eastAsia="微软雅黑"/>
                <w:sz w:val="21"/>
              </w:rPr>
              <w:t>4) 消融（Tab.9）：去掉 disentanglement 降幅最大（34.25→30.09）。</w:t>
            </w:r>
          </w:p>
        </w:tc>
      </w:tr>
      <w:tr w14:paraId="6799A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009009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图表呈现方式（颜色/比例/对比方式）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3F534D6">
            <w:r>
              <w:rPr>
                <w:rFonts w:ascii="微软雅黑" w:hAnsi="微软雅黑" w:eastAsia="微软雅黑"/>
                <w:sz w:val="21"/>
              </w:rPr>
              <w:t>• t-SNE：不同数据集不同颜色散点，直观看“类簇割裂”。</w:t>
            </w:r>
          </w:p>
          <w:p w14:paraId="7CBF07F9">
            <w:r>
              <w:rPr>
                <w:rFonts w:ascii="微软雅黑" w:hAnsi="微软雅黑" w:eastAsia="微软雅黑"/>
                <w:sz w:val="21"/>
              </w:rPr>
              <w:t>• 架构图：从数据集/VerbNet 到 P2S 的流程箭头，突出“语义空间是核心基础设施”。</w:t>
            </w:r>
          </w:p>
          <w:p w14:paraId="3F196EFB">
            <w:r>
              <w:rPr>
                <w:rFonts w:ascii="微软雅黑" w:hAnsi="微软雅黑" w:eastAsia="微软雅黑"/>
                <w:sz w:val="21"/>
              </w:rPr>
              <w:t>• 表格：按 benchmark 列出 baseline/SOTA/本方法；常见 top1/top5/mAP。</w:t>
            </w:r>
          </w:p>
          <w:p w14:paraId="28BA8B71">
            <w:r>
              <w:rPr>
                <w:rFonts w:ascii="微软雅黑" w:hAnsi="微软雅黑" w:eastAsia="微软雅黑"/>
                <w:sz w:val="21"/>
              </w:rPr>
              <w:t>• 层级预测可视化：树状或块状展示 Top 节点，强调从上位概念到下位概念的一致命中。</w:t>
            </w:r>
          </w:p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771E19C">
            <w:r>
              <w:rPr>
                <w:rFonts w:ascii="微软雅黑" w:hAnsi="微软雅黑" w:eastAsia="微软雅黑"/>
                <w:sz w:val="21"/>
              </w:rPr>
              <w:t>1) 先用 Fig.1 直观展示“孤岛”现象：即使 Kinetics-700 也覆盖不了很多动作语义。</w:t>
            </w:r>
          </w:p>
          <w:p w14:paraId="7B64DD81">
            <w:r>
              <w:rPr>
                <w:rFonts w:ascii="微软雅黑" w:hAnsi="微软雅黑" w:eastAsia="微软雅黑"/>
                <w:sz w:val="21"/>
              </w:rPr>
              <w:t>2) 归纳三类根因（歧义/粒度/迁移困难），指出这不是单纯模型问题，而是“语义空间设计”缺失。</w:t>
            </w:r>
          </w:p>
          <w:p w14:paraId="5B69E433">
            <w:r>
              <w:rPr>
                <w:rFonts w:ascii="微软雅黑" w:hAnsi="微软雅黑" w:eastAsia="微软雅黑"/>
                <w:sz w:val="21"/>
              </w:rPr>
              <w:t>3) 给出原则化替代方案：用语言学资源 VerbNet 的层级树作为统一语义骨架（可解释、覆盖广）。</w:t>
            </w:r>
          </w:p>
          <w:p w14:paraId="6503451D">
            <w:r>
              <w:rPr>
                <w:rFonts w:ascii="微软雅黑" w:hAnsi="微软雅黑" w:eastAsia="微软雅黑"/>
                <w:sz w:val="21"/>
              </w:rPr>
              <w:t>4) 不是停在概念层：真的把 28 个数据集对齐并做成 Pangea，形成可复用基础设施。</w:t>
            </w:r>
          </w:p>
          <w:p w14:paraId="7FA90875">
            <w:r>
              <w:rPr>
                <w:rFonts w:ascii="微软雅黑" w:hAnsi="微软雅黑" w:eastAsia="微软雅黑"/>
                <w:sz w:val="21"/>
              </w:rPr>
              <w:t>5) 提供一个能用的 baseline（P2S）：解决部分标注、长尾、层级结构表达，并在多个模态/任务上系统验证迁移提升。</w:t>
            </w:r>
          </w:p>
          <w:p w14:paraId="007872F5">
            <w:r>
              <w:rPr>
                <w:rFonts w:ascii="微软雅黑" w:hAnsi="微软雅黑" w:eastAsia="微软雅黑"/>
                <w:sz w:val="21"/>
              </w:rPr>
              <w:t>6) 额外展示扩展性：与 MLLM 融合、做 S2P 反向生成，证明语义表征不仅能分类还可驱动生成。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如果你来做这个研究，会如何改进或扩展？（可写进思考题）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14E4557">
            <w:r>
              <w:rPr>
                <w:rFonts w:ascii="微软雅黑" w:hAnsi="微软雅黑" w:eastAsia="微软雅黑"/>
                <w:sz w:val="21"/>
              </w:rPr>
              <w:t>数据与对齐：</w:t>
            </w:r>
          </w:p>
          <w:p w14:paraId="426EDD39">
            <w:r>
              <w:rPr>
                <w:rFonts w:ascii="微软雅黑" w:hAnsi="微软雅黑" w:eastAsia="微软雅黑"/>
                <w:sz w:val="21"/>
              </w:rPr>
              <w:t>• 用更强 LLM + 检索增强（RAG）做 class→node 映射解释与置信度估计，减少人工成本；</w:t>
            </w:r>
          </w:p>
          <w:p w14:paraId="2D91408A">
            <w:r>
              <w:rPr>
                <w:rFonts w:ascii="微软雅黑" w:hAnsi="微软雅黑" w:eastAsia="微软雅黑"/>
                <w:sz w:val="21"/>
              </w:rPr>
              <w:t>• 对于多义词（polysemy）引入 sense disambiguation（结合上下文/对象/场景）避免错误对齐。</w:t>
            </w:r>
          </w:p>
          <w:p w14:paraId="591BBDE3"/>
          <w:p w14:paraId="0C8876B1">
            <w:r>
              <w:rPr>
                <w:rFonts w:ascii="微软雅黑" w:hAnsi="微软雅黑" w:eastAsia="微软雅黑"/>
                <w:sz w:val="21"/>
              </w:rPr>
              <w:t>模型侧：</w:t>
            </w:r>
          </w:p>
          <w:p w14:paraId="0D5C57BE">
            <w:r>
              <w:rPr>
                <w:rFonts w:ascii="微软雅黑" w:hAnsi="微软雅黑" w:eastAsia="微软雅黑"/>
                <w:sz w:val="21"/>
              </w:rPr>
              <w:t>• P2S 的解缠是“每节点一个 MLP”，规模大时参数/计算可能增；可尝试共享专家（MoE）或低秩适配（LoRA）。</w:t>
            </w:r>
          </w:p>
          <w:p w14:paraId="7F9A03EE">
            <w:r>
              <w:rPr>
                <w:rFonts w:ascii="微软雅黑" w:hAnsi="微软雅黑" w:eastAsia="微软雅黑"/>
                <w:sz w:val="21"/>
              </w:rPr>
              <w:t>• 更强的 temporal 模型（VideoMAE/TimeSformer/ViViT）作为物理编码器，再做 P2S 对齐。</w:t>
            </w:r>
          </w:p>
          <w:p w14:paraId="6CE30270">
            <w:r>
              <w:rPr>
                <w:rFonts w:ascii="微软雅黑" w:hAnsi="微软雅黑" w:eastAsia="微软雅黑"/>
                <w:sz w:val="21"/>
              </w:rPr>
              <w:t>• 用更先进的 S2P（diffusion/transformer）提升多节点组合生成质量（论文也在失败案例里提到）。</w:t>
            </w:r>
          </w:p>
          <w:p w14:paraId="3D9D08FE"/>
          <w:p w14:paraId="78352C85">
            <w:r>
              <w:rPr>
                <w:rFonts w:ascii="微软雅黑" w:hAnsi="微软雅黑" w:eastAsia="微软雅黑"/>
                <w:sz w:val="21"/>
              </w:rPr>
              <w:t>评测侧：</w:t>
            </w:r>
          </w:p>
          <w:p w14:paraId="2ADB3CF0">
            <w:r>
              <w:rPr>
                <w:rFonts w:ascii="微软雅黑" w:hAnsi="微软雅黑" w:eastAsia="微软雅黑"/>
                <w:sz w:val="21"/>
              </w:rPr>
              <w:t>• 定义更严格的 cross-dataset zero-shot：按 VerbNet 节点划分见过/未见过，而非按数据集类名。</w:t>
            </w:r>
          </w:p>
          <w:p w14:paraId="13169410">
            <w:r>
              <w:rPr>
                <w:rFonts w:ascii="微软雅黑" w:hAnsi="微软雅黑" w:eastAsia="微软雅黑"/>
                <w:sz w:val="21"/>
              </w:rPr>
              <w:t>• 研究“层级一致性”指标：预测子节点正确但父节点错/反之的惩罚方式。</w:t>
            </w:r>
          </w:p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A60F429">
            <w:r>
              <w:rPr>
                <w:rFonts w:ascii="微软雅黑" w:hAnsi="微软雅黑" w:eastAsia="微软雅黑"/>
                <w:sz w:val="21"/>
              </w:rPr>
              <w:t>• 先把“问题类型”说清楚：这是数据/语义体系层面的系统性问题，不是单模型指标微调。</w:t>
            </w:r>
          </w:p>
          <w:p w14:paraId="497E1FBA">
            <w:r>
              <w:rPr>
                <w:rFonts w:ascii="微软雅黑" w:hAnsi="微软雅黑" w:eastAsia="微软雅黑"/>
                <w:sz w:val="21"/>
              </w:rPr>
              <w:t>• 用一个强可视化（Fig.1）建立共同认知，再引入方案。</w:t>
            </w:r>
          </w:p>
          <w:p w14:paraId="6B49B0CC">
            <w:r>
              <w:rPr>
                <w:rFonts w:ascii="微软雅黑" w:hAnsi="微软雅黑" w:eastAsia="微软雅黑"/>
                <w:sz w:val="21"/>
              </w:rPr>
              <w:t>• 论文的贡献分层清晰：语义空间（S）→ 数据库（Pangea）→ baseline（P2S）→ 扩展（MLLM/S2P）。</w:t>
            </w:r>
          </w:p>
          <w:p w14:paraId="5B5D147F">
            <w:r>
              <w:rPr>
                <w:rFonts w:ascii="微软雅黑" w:hAnsi="微软雅黑" w:eastAsia="微软雅黑"/>
                <w:sz w:val="21"/>
              </w:rPr>
              <w:t>• 复现友好：在补充材料里给了较完整的训练细节（学习率、batch、epoch、数据划分策略）。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我能借鉴这个思路做什么？（迁移到你自己的课题）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4B9CA39">
            <w:r>
              <w:rPr>
                <w:rFonts w:ascii="微软雅黑" w:hAnsi="微软雅黑" w:eastAsia="微软雅黑"/>
                <w:sz w:val="21"/>
              </w:rPr>
              <w:t>• 如果你研究的是“类别体系混乱”的任务（动作、意图、交互、事件等），可以优先考虑：先做统一语义空间/标签本体，再做学习。</w:t>
            </w:r>
          </w:p>
          <w:p w14:paraId="7F78A49F">
            <w:r>
              <w:rPr>
                <w:rFonts w:ascii="微软雅黑" w:hAnsi="微软雅黑" w:eastAsia="微软雅黑"/>
                <w:sz w:val="21"/>
              </w:rPr>
              <w:t>• 对于多标签+部分标注场景：可借鉴“解缠表示 + 伪标签补全”的组合。</w:t>
            </w:r>
          </w:p>
          <w:p w14:paraId="48D20037">
            <w:r>
              <w:rPr>
                <w:rFonts w:ascii="微软雅黑" w:hAnsi="微软雅黑" w:eastAsia="微软雅黑"/>
                <w:sz w:val="21"/>
              </w:rPr>
              <w:t>• 对于层级/树结构语义：考虑用超曲空间（尤其 entailment cone 这类“包含关系约束”）提升层级一致性与泛化。</w:t>
            </w:r>
          </w:p>
        </w:tc>
      </w:tr>
      <w:tr w14:paraId="011D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C0786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备注（超详细复现清单）</w:t>
            </w:r>
          </w:p>
        </w:tc>
      </w:tr>
      <w:tr w14:paraId="0614B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B57350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复现需要准备的资源（Checklist）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BE7D11F">
            <w:r>
              <w:rPr>
                <w:rFonts w:ascii="微软雅黑" w:hAnsi="微软雅黑" w:eastAsia="微软雅黑"/>
                <w:sz w:val="21"/>
              </w:rPr>
              <w:t>1) 语义空间：VerbNet（节点、动词成员、例句、层级结构、与 WordNet/FrameNet 映射）。</w:t>
            </w:r>
          </w:p>
          <w:p w14:paraId="67894A62">
            <w:r>
              <w:rPr>
                <w:rFonts w:ascii="微软雅黑" w:hAnsi="微软雅黑" w:eastAsia="微软雅黑"/>
                <w:sz w:val="21"/>
              </w:rPr>
              <w:t>2) 数据集：论文汇聚的 28 个数据集（image/video/skeleton/MoCap），并按作者策略做统一处理。</w:t>
            </w:r>
          </w:p>
          <w:p w14:paraId="693F3404">
            <w:r>
              <w:rPr>
                <w:rFonts w:ascii="微软雅黑" w:hAnsi="微软雅黑" w:eastAsia="微软雅黑"/>
                <w:sz w:val="21"/>
              </w:rPr>
              <w:t>3) 3D 人体：SMPL 模型与拟合/转换工具；2D→3D 的 ROMP + EFT 方案（用于伪 3D）。</w:t>
            </w:r>
          </w:p>
          <w:p w14:paraId="5DB01944">
            <w:r>
              <w:rPr>
                <w:rFonts w:ascii="微软雅黑" w:hAnsi="微软雅黑" w:eastAsia="微软雅黑"/>
                <w:sz w:val="21"/>
              </w:rPr>
              <w:t>4) 文本编码：Transformer text encoder（类 CLIP text encoder），外加 TextRank 关键词摘要。</w:t>
            </w:r>
          </w:p>
          <w:p w14:paraId="454849DB">
            <w:r>
              <w:rPr>
                <w:rFonts w:ascii="微软雅黑" w:hAnsi="微软雅黑" w:eastAsia="微软雅黑"/>
                <w:sz w:val="21"/>
              </w:rPr>
              <w:t>5) 超曲几何：Lorentz model 的 exponential map、Lorentzian distance、entailment cone 的 θ/α 计算。</w:t>
            </w:r>
          </w:p>
          <w:p w14:paraId="77B245A9">
            <w:r>
              <w:rPr>
                <w:rFonts w:ascii="微软雅黑" w:hAnsi="微软雅黑" w:eastAsia="微软雅黑"/>
                <w:sz w:val="21"/>
              </w:rPr>
              <w:t>6) 训练与评测：Pangea 节点分类 mAP；下游数据集迁移协议（严格排除 val/test 污染）。</w:t>
            </w:r>
          </w:p>
        </w:tc>
      </w:tr>
      <w:tr w14:paraId="4F63F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BF676F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Pangea 构建复现细节（按论文可落地步骤）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BA48A59">
            <w:r>
              <w:rPr>
                <w:rFonts w:ascii="微软雅黑" w:hAnsi="微软雅黑" w:eastAsia="微软雅黑"/>
                <w:sz w:val="21"/>
              </w:rPr>
              <w:t>A) class→node 映射</w:t>
            </w:r>
          </w:p>
          <w:p w14:paraId="0FB95C16">
            <w:r>
              <w:rPr>
                <w:rFonts w:ascii="微软雅黑" w:hAnsi="微软雅黑" w:eastAsia="微软雅黑"/>
                <w:sz w:val="21"/>
              </w:rPr>
              <w:t>• 候选生成：用词向量相似度（如 CLIP text embedding cosine）对每个 action class 找 Top-K VerbNet node 候选。</w:t>
            </w:r>
          </w:p>
          <w:p w14:paraId="060B5F7B">
            <w:r>
              <w:rPr>
                <w:rFonts w:ascii="微软雅黑" w:hAnsi="微软雅黑" w:eastAsia="微软雅黑"/>
                <w:sz w:val="21"/>
              </w:rPr>
              <w:t>• LLM 选择：用 GPT-3.5 提示，在候选中选择最匹配节点（论文把它作为中间筛选步骤）。</w:t>
            </w:r>
          </w:p>
          <w:p w14:paraId="6EAA5FD2">
            <w:r>
              <w:rPr>
                <w:rFonts w:ascii="微软雅黑" w:hAnsi="微软雅黑" w:eastAsia="微软雅黑"/>
                <w:sz w:val="21"/>
              </w:rPr>
              <w:t>• 人工审核：最终由人工确认（论文补充里提到每个候选 class 由 3 人标注，多数表决）。</w:t>
            </w:r>
          </w:p>
          <w:p w14:paraId="4D82FD80"/>
          <w:p w14:paraId="4DE79A0D">
            <w:r>
              <w:rPr>
                <w:rFonts w:ascii="微软雅黑" w:hAnsi="微软雅黑" w:eastAsia="微软雅黑"/>
                <w:sz w:val="21"/>
              </w:rPr>
              <w:t>B) 时间/空间统一</w:t>
            </w:r>
          </w:p>
          <w:p w14:paraId="2A08FFA8">
            <w:r>
              <w:rPr>
                <w:rFonts w:ascii="微软雅黑" w:hAnsi="微软雅黑" w:eastAsia="微软雅黑"/>
                <w:sz w:val="21"/>
              </w:rPr>
              <w:t>• Clip-level 视频：3 FPS 抽帧，并把 clip 标签赋给帧；同时保留 clip-level 标签。</w:t>
            </w:r>
          </w:p>
          <w:p w14:paraId="5AB15925">
            <w:r>
              <w:rPr>
                <w:rFonts w:ascii="微软雅黑" w:hAnsi="微软雅黑" w:eastAsia="微软雅黑"/>
                <w:sz w:val="21"/>
              </w:rPr>
              <w:t>• Instance-level vs image-level：默认合并到 image/frame-level；若要做实例级训练再回到原 box 或用检测器补框。</w:t>
            </w:r>
          </w:p>
          <w:p w14:paraId="50C74C6C"/>
          <w:p w14:paraId="6E813A4D">
            <w:r>
              <w:rPr>
                <w:rFonts w:ascii="微软雅黑" w:hAnsi="微软雅黑" w:eastAsia="微软雅黑"/>
                <w:sz w:val="21"/>
              </w:rPr>
              <w:t>C) 3D 统一</w:t>
            </w:r>
          </w:p>
          <w:p w14:paraId="6EC63D15">
            <w:r>
              <w:rPr>
                <w:rFonts w:ascii="微软雅黑" w:hAnsi="微软雅黑" w:eastAsia="微软雅黑"/>
                <w:sz w:val="21"/>
              </w:rPr>
              <w:t>• 不同 keypoint 数：统一拟合到 SMPL。</w:t>
            </w:r>
          </w:p>
          <w:p w14:paraId="039EC022">
            <w:r>
              <w:rPr>
                <w:rFonts w:ascii="微软雅黑" w:hAnsi="微软雅黑" w:eastAsia="微软雅黑"/>
                <w:sz w:val="21"/>
              </w:rPr>
              <w:t>• 2D 数据缺 3D：用 ROMP 恢复，再用 EFT 优化；根据 2D pose MSE 或 box IoU 做实例关联与过滤；失败重建样本丢弃。</w:t>
            </w:r>
          </w:p>
        </w:tc>
      </w:tr>
      <w:tr w14:paraId="1E760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C0A0F1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P2S 模型结构（建议你写进复现文档的“模块/张量”说明）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2EC265D">
            <w:r>
              <w:rPr>
                <w:rFonts w:ascii="微软雅黑" w:hAnsi="微软雅黑" w:eastAsia="微软雅黑"/>
                <w:sz w:val="21"/>
              </w:rPr>
              <w:t>输入：</w:t>
            </w:r>
          </w:p>
          <w:p w14:paraId="6D4626A3">
            <w:r>
              <w:rPr>
                <w:rFonts w:ascii="微软雅黑" w:hAnsi="微软雅黑" w:eastAsia="微软雅黑"/>
                <w:sz w:val="21"/>
              </w:rPr>
              <w:t>• image：单帧 RGB；</w:t>
            </w:r>
          </w:p>
          <w:p w14:paraId="56224881">
            <w:r>
              <w:rPr>
                <w:rFonts w:ascii="微软雅黑" w:hAnsi="微软雅黑" w:eastAsia="微软雅黑"/>
                <w:sz w:val="21"/>
              </w:rPr>
              <w:t>• video：T 帧 RGB（论文默认取 8 帧做轻量时序编码）；</w:t>
            </w:r>
          </w:p>
          <w:p w14:paraId="7D8A573A">
            <w:r>
              <w:rPr>
                <w:rFonts w:ascii="微软雅黑" w:hAnsi="微软雅黑" w:eastAsia="微软雅黑"/>
                <w:sz w:val="21"/>
              </w:rPr>
              <w:t>• 3D：SMPL 参数或拟合后的点云。</w:t>
            </w:r>
          </w:p>
          <w:p w14:paraId="32EED5E8"/>
          <w:p w14:paraId="6D46EDCB">
            <w:r>
              <w:rPr>
                <w:rFonts w:ascii="微软雅黑" w:hAnsi="微软雅黑" w:eastAsia="微软雅黑"/>
                <w:sz w:val="21"/>
              </w:rPr>
              <w:t>物理编码器输出：v_raw ∈ R^d（d 由 backbone 决定，例如 ViT-B/32 视觉特征维度）。</w:t>
            </w:r>
          </w:p>
          <w:p w14:paraId="0B69847E"/>
          <w:p w14:paraId="6D6C49D2">
            <w:r>
              <w:rPr>
                <w:rFonts w:ascii="微软雅黑" w:hAnsi="微软雅黑" w:eastAsia="微软雅黑"/>
                <w:sz w:val="21"/>
              </w:rPr>
              <w:t>解缠模块：</w:t>
            </w:r>
          </w:p>
          <w:p w14:paraId="56D8C845">
            <w:r>
              <w:rPr>
                <w:rFonts w:ascii="微软雅黑" w:hAnsi="微软雅黑" w:eastAsia="微软雅黑"/>
                <w:sz w:val="21"/>
              </w:rPr>
              <w:t>• 对每个 node i：MLP f_i(v_raw) → v_i ∈ R^d。</w:t>
            </w:r>
          </w:p>
          <w:p w14:paraId="46393CEE">
            <w:r>
              <w:rPr>
                <w:rFonts w:ascii="微软雅黑" w:hAnsi="微软雅黑" w:eastAsia="微软雅黑"/>
                <w:sz w:val="21"/>
              </w:rPr>
              <w:t>• 组合得到 V = {v_i}_{i=1..N} ∈ R^{N×d}。</w:t>
            </w:r>
          </w:p>
          <w:p w14:paraId="2FD51B1D"/>
          <w:p w14:paraId="0D366E67">
            <w:r>
              <w:rPr>
                <w:rFonts w:ascii="微软雅黑" w:hAnsi="微软雅黑" w:eastAsia="微软雅黑"/>
                <w:sz w:val="21"/>
              </w:rPr>
              <w:t>节点文本编码：</w:t>
            </w:r>
          </w:p>
          <w:p w14:paraId="241FCAC7">
            <w:r>
              <w:rPr>
                <w:rFonts w:ascii="微软雅黑" w:hAnsi="微软雅黑" w:eastAsia="微软雅黑"/>
                <w:sz w:val="21"/>
              </w:rPr>
              <w:t>• 每个 node i 的文本 = [语义描述（成员/例句/定义）] + [几何 prompt（祖先/后代/深度）]。</w:t>
            </w:r>
          </w:p>
          <w:p w14:paraId="79D96D75">
            <w:r>
              <w:rPr>
                <w:rFonts w:ascii="微软雅黑" w:hAnsi="微软雅黑" w:eastAsia="微软雅黑"/>
                <w:sz w:val="21"/>
              </w:rPr>
              <w:t>• 通过 Transformer text encoder 得到 e_i ∈ R^d；E ∈ R^{N×d}。</w:t>
            </w:r>
          </w:p>
          <w:p w14:paraId="270F234B"/>
          <w:p w14:paraId="19E31A34">
            <w:r>
              <w:rPr>
                <w:rFonts w:ascii="微软雅黑" w:hAnsi="微软雅黑" w:eastAsia="微软雅黑"/>
                <w:sz w:val="21"/>
              </w:rPr>
              <w:t>超曲映射：</w:t>
            </w:r>
          </w:p>
          <w:p w14:paraId="04C30BFD">
            <w:r>
              <w:rPr>
                <w:rFonts w:ascii="微软雅黑" w:hAnsi="微软雅黑" w:eastAsia="微软雅黑"/>
                <w:sz w:val="21"/>
              </w:rPr>
              <w:t>• 将 v_i, e_i 通过 exponential map lift 到 Lorentz 超曲面得到 v_i^L, e_i^L。</w:t>
            </w:r>
          </w:p>
          <w:p w14:paraId="6616FFA8"/>
          <w:p w14:paraId="3591FD1B">
            <w:r>
              <w:rPr>
                <w:rFonts w:ascii="微软雅黑" w:hAnsi="微软雅黑" w:eastAsia="微软雅黑"/>
                <w:sz w:val="21"/>
              </w:rPr>
              <w:t>打分：s_i = Sigmoid(γ · -d_L(v_i^L, e_i^L))。</w:t>
            </w:r>
          </w:p>
          <w:p w14:paraId="276D5CF5">
            <w:r>
              <w:rPr>
                <w:rFonts w:ascii="微软雅黑" w:hAnsi="微软雅黑" w:eastAsia="微软雅黑"/>
                <w:sz w:val="21"/>
              </w:rPr>
              <w:t>输出：节点概率向量 S_node ∈ [0,1]^N。</w:t>
            </w:r>
          </w:p>
        </w:tc>
      </w:tr>
      <w:tr w14:paraId="5D583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C5F3D1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损失函数（照抄即可）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313396D">
            <w:r>
              <w:rPr>
                <w:rFonts w:ascii="微软雅黑" w:hAnsi="微软雅黑" w:eastAsia="微软雅黑"/>
                <w:sz w:val="21"/>
              </w:rPr>
              <w:t>分类损失（多标签 BCE）：</w:t>
            </w:r>
          </w:p>
          <w:p w14:paraId="0E2C7D5B">
            <w:r>
              <w:rPr>
                <w:rFonts w:ascii="微软雅黑" w:hAnsi="微软雅黑" w:eastAsia="微软雅黑"/>
                <w:sz w:val="21"/>
              </w:rPr>
              <w:t>L_cls = BCE({Sigmoid(γ · -d_L(v_i^L, e_i^L))}_{i=1..N}, Y)</w:t>
            </w:r>
          </w:p>
          <w:p w14:paraId="06A25D6A">
            <w:r>
              <w:rPr>
                <w:rFonts w:ascii="微软雅黑" w:hAnsi="微软雅黑" w:eastAsia="微软雅黑"/>
                <w:sz w:val="21"/>
              </w:rPr>
              <w:t>其中 d_L 为 Lorentzian distance，γ 为缩放系数。</w:t>
            </w:r>
          </w:p>
          <w:p w14:paraId="6A47D915"/>
          <w:p w14:paraId="6A823C74">
            <w:r>
              <w:rPr>
                <w:rFonts w:ascii="微软雅黑" w:hAnsi="微软雅黑" w:eastAsia="微软雅黑"/>
                <w:sz w:val="21"/>
              </w:rPr>
              <w:t>蕴含约束损失（entailment cone）：</w:t>
            </w:r>
          </w:p>
          <w:p w14:paraId="6B9DF794">
            <w:r>
              <w:rPr>
                <w:rFonts w:ascii="微软雅黑" w:hAnsi="微软雅黑" w:eastAsia="微软雅黑"/>
                <w:sz w:val="21"/>
              </w:rPr>
              <w:t>L_ent = (1/sum(Y)) * Σ_{i: y_i=1} max(0, θ(e_i^L, v_i^L) - α(e_i^L))</w:t>
            </w:r>
          </w:p>
          <w:p w14:paraId="5AC40824">
            <w:r>
              <w:rPr>
                <w:rFonts w:ascii="微软雅黑" w:hAnsi="微软雅黑" w:eastAsia="微软雅黑"/>
                <w:sz w:val="21"/>
              </w:rPr>
              <w:t>其中 θ 为外角，α 为 cone half-aperture。</w:t>
            </w:r>
          </w:p>
          <w:p w14:paraId="6EFCF1C4"/>
          <w:p w14:paraId="151F9655">
            <w:r>
              <w:rPr>
                <w:rFonts w:ascii="微软雅黑" w:hAnsi="微软雅黑" w:eastAsia="微软雅黑"/>
                <w:sz w:val="21"/>
              </w:rPr>
              <w:t>总损失：L_total = L_cls + ω·L_ent，论文给 ω=0.01。</w:t>
            </w:r>
          </w:p>
        </w:tc>
      </w:tr>
      <w:tr w14:paraId="128DD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F426E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Label Augmentation（伪标签补全）复现公式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1AD5905">
            <w:r>
              <w:rPr>
                <w:rFonts w:ascii="微软雅黑" w:hAnsi="微软雅黑" w:eastAsia="微软雅黑"/>
                <w:sz w:val="21"/>
              </w:rPr>
              <w:t>目标：把不确定标签 ∅ 变成软标签 y'_i ∈ [0,1]，而不是直接当负样本。</w:t>
            </w:r>
          </w:p>
          <w:p w14:paraId="00CBB270">
            <w:r>
              <w:rPr>
                <w:rFonts w:ascii="微软雅黑" w:hAnsi="微软雅黑" w:eastAsia="微软雅黑"/>
                <w:sz w:val="21"/>
              </w:rPr>
              <w:t>步骤：</w:t>
            </w:r>
          </w:p>
          <w:p w14:paraId="124EB7D3">
            <w:r>
              <w:rPr>
                <w:rFonts w:ascii="微软雅黑" w:hAnsi="微软雅黑" w:eastAsia="微软雅黑"/>
                <w:sz w:val="21"/>
              </w:rPr>
              <w:t>1) 构建节点相关矩阵 C = (C_L + C_E)/2：</w:t>
            </w:r>
          </w:p>
          <w:p w14:paraId="11887FBC">
            <w:r>
              <w:rPr>
                <w:rFonts w:ascii="微软雅黑" w:hAnsi="微软雅黑" w:eastAsia="微软雅黑"/>
                <w:sz w:val="21"/>
              </w:rPr>
              <w:t xml:space="preserve">   • C_L：语言相似度（用预训练文本编码器得到 l_i，取 cos(l_i,l_j)）；</w:t>
            </w:r>
          </w:p>
          <w:p w14:paraId="0198D148">
            <w:r>
              <w:rPr>
                <w:rFonts w:ascii="微软雅黑" w:hAnsi="微软雅黑" w:eastAsia="微软雅黑"/>
                <w:sz w:val="21"/>
              </w:rPr>
              <w:t xml:space="preserve">   • C_E：几何相似度（用学到的超曲节点嵌入 e_i，取 -d_L(e_i,e_j)）；</w:t>
            </w:r>
          </w:p>
          <w:p w14:paraId="34CD0829">
            <w:r>
              <w:rPr>
                <w:rFonts w:ascii="微软雅黑" w:hAnsi="微软雅黑" w:eastAsia="微软雅黑"/>
                <w:sz w:val="21"/>
              </w:rPr>
              <w:t xml:space="preserve">   • 两者归一化到 [0,1]。</w:t>
            </w:r>
          </w:p>
          <w:p w14:paraId="6BC593AC">
            <w:r>
              <w:rPr>
                <w:rFonts w:ascii="微软雅黑" w:hAnsi="微软雅黑" w:eastAsia="微软雅黑"/>
                <w:sz w:val="21"/>
              </w:rPr>
              <w:t>2) 对每个 yi=∅ 的节点 i：</w:t>
            </w:r>
          </w:p>
          <w:p w14:paraId="3CB67727">
            <w:r>
              <w:rPr>
                <w:rFonts w:ascii="微软雅黑" w:hAnsi="微软雅黑" w:eastAsia="微软雅黑"/>
                <w:sz w:val="21"/>
              </w:rPr>
              <w:t xml:space="preserve">   y'_i = Σ_{j: y_j=1, j≠i} c_ij · y_j</w:t>
            </w:r>
          </w:p>
          <w:p w14:paraId="11385FFD">
            <w:r>
              <w:rPr>
                <w:rFonts w:ascii="微软雅黑" w:hAnsi="微软雅黑" w:eastAsia="微软雅黑"/>
                <w:sz w:val="21"/>
              </w:rPr>
              <w:t>3) 训练策略：两阶段</w:t>
            </w:r>
          </w:p>
          <w:p w14:paraId="1D3A54B5">
            <w:r>
              <w:rPr>
                <w:rFonts w:ascii="微软雅黑" w:hAnsi="微软雅黑" w:eastAsia="微软雅黑"/>
                <w:sz w:val="21"/>
              </w:rPr>
              <w:t xml:space="preserve">   • Phase 1：把 ∅ 当 0 训练一个初始模型；</w:t>
            </w:r>
          </w:p>
          <w:p w14:paraId="5F8D03A6">
            <w:r>
              <w:rPr>
                <w:rFonts w:ascii="微软雅黑" w:hAnsi="微软雅黑" w:eastAsia="微软雅黑"/>
                <w:sz w:val="21"/>
              </w:rPr>
              <w:t xml:space="preserve">   • Phase 2：用 certain labels + soft pseudo labels 微调。</w:t>
            </w:r>
          </w:p>
          <w:p w14:paraId="390DC634">
            <w:r>
              <w:rPr>
                <w:rFonts w:ascii="微软雅黑" w:hAnsi="微软雅黑" w:eastAsia="微软雅黑"/>
                <w:sz w:val="21"/>
              </w:rPr>
              <w:t>论文报告 soft labels 比 hard threshold 更稳。</w:t>
            </w:r>
          </w:p>
        </w:tc>
      </w:tr>
      <w:tr w14:paraId="6F758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E93A73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训练超参（来自论文补充材料，可直接复现）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ED3091A">
            <w:r>
              <w:rPr>
                <w:rFonts w:ascii="微软雅黑" w:hAnsi="微软雅黑" w:eastAsia="微软雅黑"/>
                <w:sz w:val="21"/>
              </w:rPr>
              <w:t>（1）训练物理表示（CLIP 视觉编码器）</w:t>
            </w:r>
          </w:p>
          <w:p w14:paraId="5A8FE0FA">
            <w:r>
              <w:rPr>
                <w:rFonts w:ascii="微软雅黑" w:hAnsi="微软雅黑" w:eastAsia="微软雅黑"/>
                <w:sz w:val="21"/>
              </w:rPr>
              <w:t>• backbone：CLIP ViT-B/32，分辨率 224。</w:t>
            </w:r>
          </w:p>
          <w:p w14:paraId="5A947044">
            <w:r>
              <w:rPr>
                <w:rFonts w:ascii="微软雅黑" w:hAnsi="微软雅黑" w:eastAsia="微软雅黑"/>
                <w:sz w:val="21"/>
              </w:rPr>
              <w:t>• optimizer：AdamW，weight decay 0.05。</w:t>
            </w:r>
          </w:p>
          <w:p w14:paraId="52D558CB">
            <w:r>
              <w:rPr>
                <w:rFonts w:ascii="微软雅黑" w:hAnsi="微软雅黑" w:eastAsia="微软雅黑"/>
                <w:sz w:val="21"/>
              </w:rPr>
              <w:t>• Stage-1：用 split1&amp;2（图像+小规模视频帧）训练 15 epochs，batch=256，LR warmup 5e-7→1e-5（2 epochs）+ cosine decay。</w:t>
            </w:r>
          </w:p>
          <w:p w14:paraId="299A708B">
            <w:r>
              <w:rPr>
                <w:rFonts w:ascii="微软雅黑" w:hAnsi="微软雅黑" w:eastAsia="微软雅黑"/>
                <w:sz w:val="21"/>
              </w:rPr>
              <w:t>• Stage-2：用 split1&amp;2&amp;3（再加入大规模视频帧）finetune 50 epochs，batch=256，LR warmup 5e-8→2e-6（2 epochs）+ cosine decay；每 epoch 从 split3 随机采样固定数量提效。</w:t>
            </w:r>
          </w:p>
          <w:p w14:paraId="423D404F"/>
          <w:p w14:paraId="73208397">
            <w:r>
              <w:rPr>
                <w:rFonts w:ascii="微软雅黑" w:hAnsi="微软雅黑" w:eastAsia="微软雅黑"/>
                <w:sz w:val="21"/>
              </w:rPr>
              <w:t>（2）训练 P2S（对齐模块）</w:t>
            </w:r>
          </w:p>
          <w:p w14:paraId="19C04A43">
            <w:r>
              <w:rPr>
                <w:rFonts w:ascii="微软雅黑" w:hAnsi="微软雅黑" w:eastAsia="微软雅黑"/>
                <w:sz w:val="21"/>
              </w:rPr>
              <w:t>• 冻结物理表示，仅训练 text encoder + 超曲对齐相关参数。</w:t>
            </w:r>
          </w:p>
          <w:p w14:paraId="7DD2DC89">
            <w:r>
              <w:rPr>
                <w:rFonts w:ascii="微软雅黑" w:hAnsi="微软雅黑" w:eastAsia="微软雅黑"/>
                <w:sz w:val="21"/>
              </w:rPr>
              <w:t>• 训练 5 epochs，batch=64，LR warmup 5e-8→2e-6（2 epochs）+ cosine decay。</w:t>
            </w:r>
          </w:p>
          <w:p w14:paraId="0E460921">
            <w:r>
              <w:rPr>
                <w:rFonts w:ascii="微软雅黑" w:hAnsi="微软雅黑" w:eastAsia="微软雅黑"/>
                <w:sz w:val="21"/>
              </w:rPr>
              <w:t>• 硬件：论文实验在 4×RTX3090。</w:t>
            </w:r>
          </w:p>
          <w:p w14:paraId="1A591553"/>
          <w:p w14:paraId="2E1D9B4D">
            <w:r>
              <w:rPr>
                <w:rFonts w:ascii="微软雅黑" w:hAnsi="微软雅黑" w:eastAsia="微软雅黑"/>
                <w:sz w:val="21"/>
              </w:rPr>
              <w:t>（3）视频时序编码（轻量）</w:t>
            </w:r>
          </w:p>
          <w:p w14:paraId="0F0B2048">
            <w:r>
              <w:rPr>
                <w:rFonts w:ascii="微软雅黑" w:hAnsi="微软雅黑" w:eastAsia="微软雅黑"/>
                <w:sz w:val="21"/>
              </w:rPr>
              <w:t>• 默认：每个 clip 取 8 帧，预测取平均（average prediction of frames）。</w:t>
            </w:r>
          </w:p>
          <w:p w14:paraId="23B86A30">
            <w:r>
              <w:rPr>
                <w:rFonts w:ascii="微软雅黑" w:hAnsi="微软雅黑" w:eastAsia="微软雅黑"/>
                <w:sz w:val="21"/>
              </w:rPr>
              <w:t>• 论文也对比 mean pooling / temporal transformer，差距不大但 transformer 略好。</w:t>
            </w:r>
          </w:p>
          <w:p w14:paraId="34117875"/>
          <w:p w14:paraId="3D072F85">
            <w:r>
              <w:rPr>
                <w:rFonts w:ascii="微软雅黑" w:hAnsi="微软雅黑" w:eastAsia="微软雅黑"/>
                <w:sz w:val="21"/>
              </w:rPr>
              <w:t>（4）下游适配（示例）</w:t>
            </w:r>
          </w:p>
          <w:p w14:paraId="19E180DD">
            <w:r>
              <w:rPr>
                <w:rFonts w:ascii="微软雅黑" w:hAnsi="微软雅黑" w:eastAsia="微软雅黑"/>
                <w:sz w:val="21"/>
              </w:rPr>
              <w:t>• HICO：finetune P2S 10 epochs，batch=64，LR warmup 5e-7→1e-5；再训练 S_node→S_act 的 MLP 50 epochs，LR=1e-4。</w:t>
            </w:r>
          </w:p>
          <w:p w14:paraId="26A95314">
            <w:r>
              <w:rPr>
                <w:rFonts w:ascii="微软雅黑" w:hAnsi="微软雅黑" w:eastAsia="微软雅黑"/>
                <w:sz w:val="21"/>
              </w:rPr>
              <w:t>• HAA：finetune 10 epochs，batch=64，LR warmup 5e-7→1e-5；MLP 40 epochs，LR=2e-4。</w:t>
            </w:r>
          </w:p>
          <w:p w14:paraId="2905E975">
            <w:r>
              <w:rPr>
                <w:rFonts w:ascii="微软雅黑" w:hAnsi="微软雅黑" w:eastAsia="微软雅黑"/>
                <w:sz w:val="21"/>
              </w:rPr>
              <w:t>• HMDB：finetune 10 epochs，batch=64；MLP 10 epochs，batch=512。</w:t>
            </w:r>
          </w:p>
          <w:p w14:paraId="49A1883B">
            <w:r>
              <w:rPr>
                <w:rFonts w:ascii="微软雅黑" w:hAnsi="微软雅黑" w:eastAsia="微软雅黑"/>
                <w:sz w:val="21"/>
              </w:rPr>
              <w:t>• Kinetics-400：finetune 15 epochs，batch=192，warmup 1e-7→2e-6（5 epochs）；MLP 20 epochs，batch=512。</w:t>
            </w:r>
          </w:p>
          <w:p w14:paraId="123FF9F3"/>
          <w:p w14:paraId="558100F4">
            <w:r>
              <w:rPr>
                <w:rFonts w:ascii="微软雅黑" w:hAnsi="微软雅黑" w:eastAsia="微软雅黑"/>
                <w:sz w:val="21"/>
              </w:rPr>
              <w:t>（5）严格迁移避免污染</w:t>
            </w:r>
          </w:p>
          <w:p w14:paraId="41011E78">
            <w:r>
              <w:rPr>
                <w:rFonts w:ascii="微软雅黑" w:hAnsi="微软雅黑" w:eastAsia="微软雅黑"/>
                <w:sz w:val="21"/>
              </w:rPr>
              <w:t>• 预训练时从 Pangea 训练集中剔除下游数据集的 val/test；</w:t>
            </w:r>
          </w:p>
          <w:p w14:paraId="05526D9D">
            <w:r>
              <w:rPr>
                <w:rFonts w:ascii="微软雅黑" w:hAnsi="微软雅黑" w:eastAsia="微软雅黑"/>
                <w:sz w:val="21"/>
              </w:rPr>
              <w:t>• HMDB 因为多 split 交叠，训练时做额外排除；</w:t>
            </w:r>
          </w:p>
          <w:p w14:paraId="23F85EC6">
            <w:r>
              <w:rPr>
                <w:rFonts w:ascii="微软雅黑" w:hAnsi="微软雅黑" w:eastAsia="微软雅黑"/>
                <w:sz w:val="21"/>
              </w:rPr>
              <w:t>• Kinetics-400 迁移时注意 Kinetics-700 的包含关系，避免用到重叠样本。</w:t>
            </w:r>
          </w:p>
        </w:tc>
      </w:tr>
      <w:tr w14:paraId="0CB9C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91DB20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想要用的句式/写作策略（可直接用于作业/论文）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BA55818">
            <w:r>
              <w:rPr>
                <w:rFonts w:ascii="微软雅黑" w:hAnsi="微软雅黑" w:eastAsia="微软雅黑"/>
                <w:sz w:val="21"/>
              </w:rPr>
              <w:t>• We reveal an overlooked “Isolated Islands” problem caused by incompatible action label spaces across datasets.</w:t>
            </w:r>
          </w:p>
          <w:p w14:paraId="6760B2A3">
            <w:r>
              <w:rPr>
                <w:rFonts w:ascii="微软雅黑" w:hAnsi="微软雅黑" w:eastAsia="微软雅黑"/>
                <w:sz w:val="21"/>
              </w:rPr>
              <w:t>• We design a structured action semantic space based on VerbNet hierarchy, providing unambiguous nodes with rich semantic and geometric knowledge.</w:t>
            </w:r>
          </w:p>
          <w:p w14:paraId="0B4AC2B3">
            <w:r>
              <w:rPr>
                <w:rFonts w:ascii="微软雅黑" w:hAnsi="微软雅黑" w:eastAsia="微软雅黑"/>
                <w:sz w:val="21"/>
              </w:rPr>
              <w:t>• By aligning existing datasets into this space, we build a unified multi-modal database (Pangea) with a unified label system.</w:t>
            </w:r>
          </w:p>
          <w:p w14:paraId="12A19A4C">
            <w:r>
              <w:rPr>
                <w:rFonts w:ascii="微软雅黑" w:hAnsi="微软雅黑" w:eastAsia="微软雅黑"/>
                <w:sz w:val="21"/>
              </w:rPr>
              <w:t>• We propose a Physical-to-Semantic (P2S) mapping model leveraging semantic disentanglement and hyperbolic alignment with entailment constraints.</w:t>
            </w:r>
          </w:p>
          <w:p w14:paraId="2E4D44F4">
            <w:r>
              <w:rPr>
                <w:rFonts w:ascii="微软雅黑" w:hAnsi="微软雅黑" w:eastAsia="微软雅黑"/>
                <w:sz w:val="21"/>
              </w:rPr>
              <w:t>• Extensive experiments demonstrate strong transfer ability across image, video, and 3D benchmarks, especially on rare classes.</w:t>
            </w:r>
          </w:p>
        </w:tc>
      </w:tr>
      <w:tr w14:paraId="15EE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440530E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7EC40AD">
            <w:r>
              <w:rPr>
                <w:rFonts w:ascii="微软雅黑" w:hAnsi="微软雅黑" w:eastAsia="微软雅黑"/>
                <w:sz w:val="21"/>
              </w:rPr>
              <w:t>• VerbNet / WordNet / FrameNet（动词语义资源）</w:t>
            </w:r>
          </w:p>
          <w:p w14:paraId="3EF23C68">
            <w:r>
              <w:rPr>
                <w:rFonts w:ascii="微软雅黑" w:hAnsi="微软雅黑" w:eastAsia="微软雅黑"/>
                <w:sz w:val="21"/>
              </w:rPr>
              <w:t>• CLIP / ALIGN（开放词表 VLM，论文用作 baseline 并讨论其隐式语义空间局限）</w:t>
            </w:r>
          </w:p>
          <w:p w14:paraId="1D3ECB69">
            <w:r>
              <w:rPr>
                <w:rFonts w:ascii="微软雅黑" w:hAnsi="微软雅黑" w:eastAsia="微软雅黑"/>
                <w:sz w:val="21"/>
              </w:rPr>
              <w:t>• Hyperbolic representations / entailment cones（用于层级嵌入）</w:t>
            </w:r>
          </w:p>
          <w:p w14:paraId="582FB04E">
            <w:r>
              <w:rPr>
                <w:rFonts w:ascii="微软雅黑" w:hAnsi="微软雅黑" w:eastAsia="微软雅黑"/>
                <w:sz w:val="21"/>
              </w:rPr>
              <w:t>• 多模态动作识别与 HOI（HICO、HAA、Kinetics、BABEL 等任务线）</w:t>
            </w:r>
          </w:p>
          <w:p w14:paraId="4B09D0B3">
            <w:r>
              <w:rPr>
                <w:rFonts w:ascii="微软雅黑" w:hAnsi="微软雅黑" w:eastAsia="微软雅黑"/>
                <w:sz w:val="21"/>
              </w:rPr>
              <w:t>• MLLM（如 LLaMA-Adapter V2 的提示融合思路）</w:t>
            </w:r>
          </w:p>
        </w:tc>
      </w:tr>
    </w:tbl>
    <w:p w14:paraId="67B4D63C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9E66DD"/>
    <w:rsid w:val="3453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5822</Words>
  <Characters>9870</Characters>
  <Lines>0</Lines>
  <Paragraphs>0</Paragraphs>
  <TotalTime>5</TotalTime>
  <ScaleCrop>false</ScaleCrop>
  <LinksUpToDate>false</LinksUpToDate>
  <CharactersWithSpaces>10909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2026-01-26T10:17:51Z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AF727821ACD44A7D8E95A042F706B519_13</vt:lpwstr>
  </property>
</Properties>
</file>